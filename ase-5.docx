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BF52" w14:textId="77777777" w:rsidR="00D3302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550612A" w14:textId="77777777" w:rsidR="00D33028" w:rsidRDefault="00D33028">
      <w:pPr>
        <w:pStyle w:val="Heading1"/>
      </w:pPr>
    </w:p>
    <w:p w14:paraId="17AC60D3" w14:textId="5342CCCD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9D0B17" w:rsidRPr="009D0B17">
        <w:rPr>
          <w:rFonts w:ascii="Times New Roman" w:hAnsi="Times New Roman" w:cs="Times New Roman"/>
          <w:b/>
          <w:szCs w:val="24"/>
        </w:rPr>
        <w:t>VASARI POOJAN YADAV</w:t>
      </w:r>
    </w:p>
    <w:p w14:paraId="4B0B4CF4" w14:textId="6DDDDAE9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9D0B17">
        <w:rPr>
          <w:rFonts w:ascii="Times New Roman" w:hAnsi="Times New Roman" w:cs="Times New Roman"/>
          <w:b/>
          <w:szCs w:val="24"/>
        </w:rPr>
        <w:t>436</w:t>
      </w:r>
    </w:p>
    <w:p w14:paraId="0B93FF5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47B85AA4" w14:textId="77777777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067A26D7" w14:textId="77777777" w:rsidR="00D33028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1730B0BE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41F92A10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0ECF74C4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47BF4B95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10C37ECE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36E458FD" w14:textId="77777777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7136A591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587AACB3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75404722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3DF5EA13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1E21A529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0BC9C999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5747B2CB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CAFEF7B" w14:textId="2B50EC18" w:rsidR="003B5767" w:rsidRPr="003B5767" w:rsidRDefault="003B5767" w:rsidP="003B5767">
      <w:pPr>
        <w:spacing w:after="40"/>
        <w:rPr>
          <w:rFonts w:ascii="Times New Roman" w:hAnsi="Times New Roman" w:cs="Times New Roman"/>
          <w:szCs w:val="24"/>
          <w:lang w:val="en-IN"/>
        </w:rPr>
      </w:pPr>
      <w:r w:rsidRPr="003B5767">
        <w:rPr>
          <w:rFonts w:ascii="Times New Roman" w:hAnsi="Times New Roman" w:cs="Times New Roman"/>
          <w:noProof/>
          <w:szCs w:val="24"/>
          <w:lang w:val="en-IN"/>
        </w:rPr>
        <w:drawing>
          <wp:inline distT="0" distB="0" distL="0" distR="0" wp14:anchorId="39181A26" wp14:editId="48D19514">
            <wp:extent cx="6309360" cy="3011170"/>
            <wp:effectExtent l="0" t="0" r="0" b="0"/>
            <wp:docPr id="1705927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0922" w14:textId="40E862BC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2DA25311" w14:textId="5E099E62" w:rsidR="00D33028" w:rsidRDefault="00D33028">
      <w:pPr>
        <w:spacing w:after="40"/>
        <w:rPr>
          <w:rFonts w:ascii="Times New Roman" w:hAnsi="Times New Roman" w:cs="Times New Roman"/>
          <w:szCs w:val="24"/>
        </w:rPr>
      </w:pPr>
    </w:p>
    <w:p w14:paraId="47597470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4DD4CE8B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78048CE0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619D5A2B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6C9919EE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4884B865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26A2DB20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50BD2BB2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04423A0A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7BB93419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B109234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5C596C1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583536F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0C8B6FB0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5C487C5E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63D7FC49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FF66A10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5B4FD714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20FB106E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5AB21098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7C337FBE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EB884C6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67CA775E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5D525060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9E25D0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3C187DF6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12A50FBA" w14:textId="77777777" w:rsidR="00D33028" w:rsidRDefault="00D33028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6158FF60" w14:textId="77777777" w:rsidR="00D33028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FB1201A" wp14:editId="29295C84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F78B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66AA5806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2FFFD7CA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50632A8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9D21B71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6C7391AB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28A8423C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5A01CE0A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124A3219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4370A21A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307A20D" w14:textId="77777777" w:rsidR="00D33028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66E0A80F" w14:textId="77777777" w:rsidR="00D33028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539C3166" w14:textId="77777777" w:rsidR="00D33028" w:rsidRDefault="00D33028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A1FE9C0" w14:textId="77777777" w:rsidR="00D33028" w:rsidRDefault="00D33028">
      <w:pPr>
        <w:spacing w:after="140"/>
        <w:rPr>
          <w:rFonts w:ascii="Times New Roman" w:hAnsi="Times New Roman" w:cs="Times New Roman"/>
          <w:szCs w:val="24"/>
        </w:rPr>
      </w:pPr>
    </w:p>
    <w:p w14:paraId="25574078" w14:textId="77777777" w:rsidR="00D33028" w:rsidRDefault="00D33028">
      <w:pPr>
        <w:spacing w:after="140"/>
        <w:rPr>
          <w:rFonts w:ascii="Times New Roman" w:hAnsi="Times New Roman" w:cs="Times New Roman"/>
          <w:szCs w:val="24"/>
        </w:rPr>
      </w:pPr>
    </w:p>
    <w:p w14:paraId="50DB04C2" w14:textId="2144C82C" w:rsidR="003B5767" w:rsidRPr="003B5767" w:rsidRDefault="003B5767" w:rsidP="003B5767">
      <w:pPr>
        <w:spacing w:after="140"/>
        <w:rPr>
          <w:rFonts w:ascii="Times New Roman" w:hAnsi="Times New Roman" w:cs="Times New Roman"/>
          <w:szCs w:val="24"/>
          <w:lang w:val="en-IN"/>
        </w:rPr>
      </w:pPr>
      <w:r w:rsidRPr="003B5767">
        <w:rPr>
          <w:rFonts w:ascii="Times New Roman" w:hAnsi="Times New Roman" w:cs="Times New Roman"/>
          <w:noProof/>
          <w:szCs w:val="24"/>
          <w:lang w:val="en-IN"/>
        </w:rPr>
        <w:lastRenderedPageBreak/>
        <w:drawing>
          <wp:inline distT="0" distB="0" distL="0" distR="0" wp14:anchorId="6F775A95" wp14:editId="04CC00BB">
            <wp:extent cx="6309360" cy="3190240"/>
            <wp:effectExtent l="0" t="0" r="0" b="0"/>
            <wp:docPr id="112532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0DA4" w14:textId="49977DE4" w:rsidR="00D33028" w:rsidRDefault="00D33028">
      <w:pPr>
        <w:spacing w:after="140"/>
        <w:rPr>
          <w:rFonts w:ascii="Times New Roman" w:hAnsi="Times New Roman" w:cs="Times New Roman"/>
          <w:szCs w:val="24"/>
        </w:rPr>
      </w:pPr>
    </w:p>
    <w:p w14:paraId="03852273" w14:textId="77777777" w:rsidR="00D33028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25874F66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2FDC9AE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D2EF8F1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3E11227F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3265402C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15BB03F" w14:textId="77777777" w:rsidR="00D33028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6585600A" w14:textId="77777777" w:rsidR="00D33028" w:rsidRDefault="00D33028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D3302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3DBE4" w14:textId="77777777" w:rsidR="002F3519" w:rsidRDefault="002F3519">
      <w:pPr>
        <w:spacing w:line="240" w:lineRule="auto"/>
      </w:pPr>
      <w:r>
        <w:separator/>
      </w:r>
    </w:p>
  </w:endnote>
  <w:endnote w:type="continuationSeparator" w:id="0">
    <w:p w14:paraId="6A6AD69C" w14:textId="77777777" w:rsidR="002F3519" w:rsidRDefault="002F3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216B" w14:textId="77777777" w:rsidR="002F3519" w:rsidRDefault="002F3519">
      <w:pPr>
        <w:spacing w:after="0"/>
      </w:pPr>
      <w:r>
        <w:separator/>
      </w:r>
    </w:p>
  </w:footnote>
  <w:footnote w:type="continuationSeparator" w:id="0">
    <w:p w14:paraId="1F408CB6" w14:textId="77777777" w:rsidR="002F3519" w:rsidRDefault="002F35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06812440">
    <w:abstractNumId w:val="5"/>
  </w:num>
  <w:num w:numId="2" w16cid:durableId="601036259">
    <w:abstractNumId w:val="3"/>
  </w:num>
  <w:num w:numId="3" w16cid:durableId="1974752245">
    <w:abstractNumId w:val="2"/>
  </w:num>
  <w:num w:numId="4" w16cid:durableId="376243002">
    <w:abstractNumId w:val="4"/>
  </w:num>
  <w:num w:numId="5" w16cid:durableId="1241981422">
    <w:abstractNumId w:val="1"/>
  </w:num>
  <w:num w:numId="6" w16cid:durableId="178788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519"/>
    <w:rsid w:val="00326F90"/>
    <w:rsid w:val="003B5767"/>
    <w:rsid w:val="00424C6C"/>
    <w:rsid w:val="00601000"/>
    <w:rsid w:val="00691C6E"/>
    <w:rsid w:val="009D0B17"/>
    <w:rsid w:val="00A43AB7"/>
    <w:rsid w:val="00AA1D8D"/>
    <w:rsid w:val="00B47730"/>
    <w:rsid w:val="00CB0664"/>
    <w:rsid w:val="00D33028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C9178"/>
  <w14:defaultImageDpi w14:val="300"/>
  <w15:docId w15:val="{B502FFD9-7564-4E09-8F14-87A4610A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7075405961p@gmail.com</cp:lastModifiedBy>
  <cp:revision>4</cp:revision>
  <dcterms:created xsi:type="dcterms:W3CDTF">2026-09-17T05:35:00Z</dcterms:created>
  <dcterms:modified xsi:type="dcterms:W3CDTF">2026-10-01T05:47:00Z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